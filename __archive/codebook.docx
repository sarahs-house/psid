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rPr>
          <w:smallCaps/>
        </w:rPr>
        <w:t xml:space="preserve">Codebook for /Users/sarsul/Library/CloudStorage/Dropbox-UniversityofMichigan/Sarah Sullivan/SARAH-SOFT/research/psid/ind2023er/ind2023er.dta</w:t>
      </w:r>
    </w:p>
    <w:p>
      <w:r>
        <w:t/>
      </w:r>
      <w:r>
        <w:t xml:space="preserve">Last saved: 13 Oct 2025 16:39</w:t>
        <w:br w:type="textWrapping"/>
      </w:r>
      <w:r>
        <w:t xml:space="preserve">obs:   </w:t>
      </w:r>
      <w:r>
        <w:t xml:space="preserve">471,215        </w:t>
        <w:br w:type="textWrapping"/>
      </w:r>
      <w:r>
        <w:t xml:space="preserve">vars:   </w:t>
      </w:r>
      <w:r>
        <w:t xml:space="preserve">2,822          </w:t>
        <w:br w:type="textWrapping"/>
      </w:r>
      <w:r>
        <w:t xml:space="preserve">Data label: </w:t>
      </w:r>
    </w:p>
    <w:p>
      <w:r>
        <w:t/>
      </w:r>
    </w:p>
    <w:p>
      <w:r>
        <w:br w:type="page"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